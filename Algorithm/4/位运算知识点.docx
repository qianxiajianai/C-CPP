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FD3A" w14:textId="77777777" w:rsidR="00306AC7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ACM 新生入门必修课：位运算与神奇的异或</w:t>
      </w:r>
    </w:p>
    <w:p w14:paraId="358D4DEC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这周我们要解锁一个“黑客级”的技能——位运算（Bitwise Operation）。</w:t>
      </w:r>
    </w:p>
    <w:p w14:paraId="08F324E3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在算法竞赛中，它不仅是代码性能优化的利器，更是解决很多逻辑难题的“捷径”。</w:t>
      </w:r>
    </w:p>
    <w:p w14:paraId="72DADD3F" w14:textId="77777777" w:rsidR="00306AC7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 为什么我们要学这个？</w:t>
      </w:r>
    </w:p>
    <w:p w14:paraId="5166B059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在计算机眼里，没有 100 或 99 这种十进制数，只有 0 和 1。</w:t>
      </w:r>
    </w:p>
    <w:p w14:paraId="6B8826EA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位运算，就是让我们跳过中间商，直接用计算机</w:t>
      </w:r>
      <w:proofErr w:type="gramStart"/>
      <w:r>
        <w:rPr>
          <w:rFonts w:ascii="Google Sans Text" w:eastAsia="Google Sans Text" w:hAnsi="Google Sans Text" w:cs="Google Sans Text"/>
        </w:rPr>
        <w:t>最</w:t>
      </w:r>
      <w:proofErr w:type="gramEnd"/>
      <w:r>
        <w:rPr>
          <w:rFonts w:ascii="Google Sans Text" w:eastAsia="Google Sans Text" w:hAnsi="Google Sans Text" w:cs="Google Sans Text"/>
        </w:rPr>
        <w:t>原本的方式（二进制）去操作数据。</w:t>
      </w:r>
    </w:p>
    <w:p w14:paraId="6149BE04" w14:textId="77777777" w:rsidR="00306AC7" w:rsidRDefault="00000000">
      <w:pP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想象你面对的是一排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灯泡开关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650B8594" w14:textId="77777777" w:rsidR="00306AC7" w:rsidRDefault="00000000">
      <w:pPr>
        <w:numPr>
          <w:ilvl w:val="0"/>
          <w:numId w:val="1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1 代表开灯</w:t>
      </w:r>
    </w:p>
    <w:p w14:paraId="06106EB6" w14:textId="77777777" w:rsidR="00306AC7" w:rsidRDefault="00000000">
      <w:pPr>
        <w:numPr>
          <w:ilvl w:val="0"/>
          <w:numId w:val="1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0 代表关灯</w:t>
      </w:r>
    </w:p>
    <w:p w14:paraId="3F73FDD4" w14:textId="77777777" w:rsidR="00306AC7" w:rsidRDefault="00000000">
      <w:pP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我们要学的，就是如何快速地控制这排开关。</w:t>
      </w:r>
    </w:p>
    <w:p w14:paraId="5FDD9351" w14:textId="77777777" w:rsidR="00306AC7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二、 基础工具箱：手里的武器</w:t>
      </w:r>
    </w:p>
    <w:p w14:paraId="52697A71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假设我们有两个 8 位的二进制数（想象成两排开关）：</w:t>
      </w:r>
    </w:p>
    <w:p w14:paraId="338B3018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 = 0 1 0 1 0 1 0 1</w:t>
      </w:r>
    </w:p>
    <w:p w14:paraId="7DC0E9E6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B = 0 0 1 1 0 0 1 1</w:t>
      </w:r>
    </w:p>
    <w:p w14:paraId="6CDA0CF2" w14:textId="77777777" w:rsidR="00306AC7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我们来看看几个最常用的操作符：</w:t>
      </w:r>
    </w:p>
    <w:p w14:paraId="042F8B71" w14:textId="77777777" w:rsidR="00306AC7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按位与 (&amp;) —— “严格的守门员”</w:t>
      </w:r>
    </w:p>
    <w:p w14:paraId="2F051457" w14:textId="77777777" w:rsidR="00306AC7" w:rsidRDefault="00000000">
      <w:pP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口诀：</w:t>
      </w:r>
      <w:r>
        <w:rPr>
          <w:rFonts w:ascii="Google Sans Text" w:eastAsia="Google Sans Text" w:hAnsi="Google Sans Text" w:cs="Google Sans Text"/>
          <w:color w:val="1F1F1F"/>
        </w:rPr>
        <w:t xml:space="preserve"> 全是 1 才是 1，否则就是 0。</w:t>
      </w:r>
    </w:p>
    <w:p w14:paraId="70EA2079" w14:textId="77777777" w:rsidR="00306AC7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只有两个开关都开着，结果才开。</w:t>
      </w:r>
    </w:p>
    <w:p w14:paraId="60ECBE1D" w14:textId="77777777" w:rsidR="00306AC7" w:rsidRDefault="00000000">
      <w:pPr>
        <w:numPr>
          <w:ilvl w:val="0"/>
          <w:numId w:val="2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用途：</w:t>
      </w:r>
      <w:r>
        <w:rPr>
          <w:rFonts w:ascii="Google Sans Text" w:eastAsia="Google Sans Text" w:hAnsi="Google Sans Text" w:cs="Google Sans Text"/>
          <w:color w:val="1F1F1F"/>
        </w:rPr>
        <w:t xml:space="preserve"> 就像一个过滤器。比如你想把一个数的高位全部清零，只保留最后一位，就 x &amp; 1。</w:t>
      </w:r>
    </w:p>
    <w:p w14:paraId="7546379F" w14:textId="77777777" w:rsidR="00306AC7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按位或 (|) —— “宽容的收集者”</w:t>
      </w:r>
    </w:p>
    <w:p w14:paraId="21D0CDD8" w14:textId="77777777" w:rsidR="00306AC7" w:rsidRDefault="00000000">
      <w:pP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口诀：</w:t>
      </w:r>
      <w:r>
        <w:rPr>
          <w:rFonts w:ascii="Google Sans Text" w:eastAsia="Google Sans Text" w:hAnsi="Google Sans Text" w:cs="Google Sans Text"/>
          <w:color w:val="1F1F1F"/>
        </w:rPr>
        <w:t xml:space="preserve"> 只要有 1 就是 1。</w:t>
      </w:r>
    </w:p>
    <w:p w14:paraId="62758D57" w14:textId="77777777" w:rsidR="00306AC7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只要有一个开关是开的，结果就开。</w:t>
      </w:r>
    </w:p>
    <w:p w14:paraId="52BC3372" w14:textId="77777777" w:rsidR="00306AC7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用途：</w:t>
      </w:r>
      <w:r>
        <w:rPr>
          <w:rFonts w:ascii="Google Sans Text" w:eastAsia="Google Sans Text" w:hAnsi="Google Sans Text" w:cs="Google Sans Text"/>
          <w:color w:val="1F1F1F"/>
        </w:rPr>
        <w:t xml:space="preserve"> 拼凑数据。把两段不相干的二进制拼在一起。</w:t>
      </w:r>
    </w:p>
    <w:p w14:paraId="190E8B63" w14:textId="77777777" w:rsidR="00306AC7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左移 (&lt;&lt;) 和 右移 (&gt;&gt;) —— “超级倍增器”</w:t>
      </w:r>
    </w:p>
    <w:p w14:paraId="5E0608D0" w14:textId="77777777" w:rsidR="00306AC7" w:rsidRDefault="00000000">
      <w:pPr>
        <w:numPr>
          <w:ilvl w:val="0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 &lt;&lt; 1 (左移一位)：相当于乘以 2。</w:t>
      </w:r>
    </w:p>
    <w:p w14:paraId="288D0814" w14:textId="77777777" w:rsidR="00306AC7" w:rsidRDefault="00000000">
      <w:pPr>
        <w:numPr>
          <w:ilvl w:val="0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 &gt;&gt; 1 (右移一位)：相当于除以 2（向下取整）。</w:t>
      </w:r>
    </w:p>
    <w:p w14:paraId="457BAC0D" w14:textId="77777777" w:rsidR="00306AC7" w:rsidRDefault="00000000">
      <w:pPr>
        <w:numPr>
          <w:ilvl w:val="0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酷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炫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写法：</w:t>
      </w:r>
      <w:r>
        <w:rPr>
          <w:rFonts w:ascii="Google Sans Text" w:eastAsia="Google Sans Text" w:hAnsi="Google Sans Text" w:cs="Google Sans Text"/>
          <w:color w:val="1F1F1F"/>
        </w:rPr>
        <w:t xml:space="preserve"> 以后写 n / 2 可以写成 n &gt;&gt; 1，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逼格瞬间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拉满（虽然现代编译器优化后效率差不多，但在某些算法里是必须的）。</w:t>
      </w:r>
    </w:p>
    <w:p w14:paraId="34843ED2" w14:textId="77777777" w:rsidR="00306AC7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三、 重头戏：神奇的异或 (XOR)</w:t>
      </w:r>
    </w:p>
    <w:p w14:paraId="506ADECC" w14:textId="77777777" w:rsidR="00306AC7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这是本周的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绝对主角</w:t>
      </w:r>
      <w:r>
        <w:rPr>
          <w:rFonts w:ascii="Google Sans Text" w:eastAsia="Google Sans Text" w:hAnsi="Google Sans Text" w:cs="Google Sans Text"/>
          <w:color w:val="1F1F1F"/>
        </w:rPr>
        <w:t>。它的符号是 ^（在 C++/Java/Python 中）。</w:t>
      </w:r>
    </w:p>
    <w:p w14:paraId="2EF21027" w14:textId="77777777" w:rsidR="00306AC7" w:rsidRDefault="00306AC7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17626C0E" w14:textId="77777777" w:rsidR="00306AC7" w:rsidRDefault="00306AC7">
      <w:pPr>
        <w:spacing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35D81E4B" w14:textId="77777777" w:rsidR="00306AC7" w:rsidRDefault="00000000">
      <w:pPr>
        <w:spacing w:line="275" w:lineRule="auto"/>
        <w:ind w:left="120" w:right="12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9050" distB="19050" distL="19050" distR="19050" wp14:anchorId="769E597B" wp14:editId="33DBC10A">
            <wp:extent cx="5905500" cy="2752725"/>
            <wp:effectExtent l="0" t="0" r="0" b="0"/>
            <wp:docPr id="1" name="image1.jpg" descr="Image of XOR logic gat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Image of XOR logic gate diagra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E87B" w14:textId="77777777" w:rsidR="00306AC7" w:rsidRDefault="00000000">
      <w:pPr>
        <w:spacing w:before="30" w:after="30" w:line="275" w:lineRule="auto"/>
        <w:ind w:left="120" w:right="120"/>
        <w:rPr>
          <w:rFonts w:ascii="Google Sans Text" w:eastAsia="Google Sans Text" w:hAnsi="Google Sans Text" w:cs="Google Sans Text"/>
          <w:color w:val="444746"/>
        </w:rPr>
      </w:pPr>
      <w:r>
        <w:rPr>
          <w:rFonts w:ascii="Google Sans Text" w:eastAsia="Google Sans Text" w:hAnsi="Google Sans Text" w:cs="Google Sans Text"/>
          <w:color w:val="444746"/>
        </w:rPr>
        <w:t>Shutterstock</w:t>
      </w:r>
    </w:p>
    <w:p w14:paraId="39F98A3B" w14:textId="77777777" w:rsidR="00306AC7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什么是异或？</w:t>
      </w:r>
    </w:p>
    <w:p w14:paraId="3538C137" w14:textId="3A0119C8" w:rsidR="00306AC7" w:rsidRDefault="00000000">
      <w:pP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记住这一句大白话：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“不一样就是 1，一样就是 0”</w:t>
      </w:r>
      <w:r w:rsidR="008745EE">
        <w:rPr>
          <w:rFonts w:ascii="Google Sans Text" w:eastAsiaTheme="minorEastAsia" w:hAnsi="Google Sans Text" w:cs="Google Sans Text"/>
          <w:b/>
          <w:bCs/>
          <w:color w:val="1F1F1F"/>
        </w:rPr>
        <w:tab/>
      </w:r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5D593545" w14:textId="77777777" w:rsidR="00306AC7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1 ^ 0 = 1 (不一样，结果为真)</w:t>
      </w:r>
    </w:p>
    <w:p w14:paraId="425D6D2F" w14:textId="77777777" w:rsidR="00306AC7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0 ^ 1 = 1 (不一样，结果为真)</w:t>
      </w:r>
    </w:p>
    <w:p w14:paraId="15328B1B" w14:textId="77777777" w:rsidR="00306AC7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0 ^ 0 = 0 (一样，无聊，结果为假)</w:t>
      </w:r>
    </w:p>
    <w:p w14:paraId="4F0F34EB" w14:textId="77777777" w:rsidR="00306AC7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1 ^ 1 = 0 (一样，抵消，结果为假)</w:t>
      </w:r>
    </w:p>
    <w:p w14:paraId="156DF85C" w14:textId="77777777" w:rsidR="00306AC7" w:rsidRDefault="00000000">
      <w:pP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把它想象成“找不同”或者“无进位加法”！</w:t>
      </w:r>
    </w:p>
    <w:p w14:paraId="36DDA4DC" w14:textId="77777777" w:rsidR="00306AC7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三大“魔法”性质 (必背！)</w:t>
      </w:r>
    </w:p>
    <w:p w14:paraId="700A51AD" w14:textId="77777777" w:rsidR="00306AC7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魔法</w:t>
      </w:r>
      <w:proofErr w:type="gramStart"/>
      <w:r>
        <w:rPr>
          <w:rFonts w:ascii="Google Sans" w:eastAsia="Google Sans" w:hAnsi="Google Sans" w:cs="Google Sans"/>
          <w:color w:val="1F1F1F"/>
        </w:rPr>
        <w:t>一</w:t>
      </w:r>
      <w:proofErr w:type="gramEnd"/>
      <w:r>
        <w:rPr>
          <w:rFonts w:ascii="Google Sans" w:eastAsia="Google Sans" w:hAnsi="Google Sans" w:cs="Google Sans"/>
          <w:color w:val="1F1F1F"/>
        </w:rPr>
        <w:t>：消消</w:t>
      </w:r>
      <w:proofErr w:type="gramStart"/>
      <w:r>
        <w:rPr>
          <w:rFonts w:ascii="Google Sans" w:eastAsia="Google Sans" w:hAnsi="Google Sans" w:cs="Google Sans"/>
          <w:color w:val="1F1F1F"/>
        </w:rPr>
        <w:t>乐性质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(自反性)</w:t>
      </w:r>
    </w:p>
    <w:p w14:paraId="56EC5E2C" w14:textId="77777777" w:rsidR="00306AC7" w:rsidRDefault="00000000">
      <w:pP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公式：</w:t>
      </w:r>
      <w:r>
        <w:rPr>
          <w:rFonts w:ascii="Google Sans Text" w:eastAsia="Google Sans Text" w:hAnsi="Google Sans Text" w:cs="Google Sans Text"/>
          <w:color w:val="1F1F1F"/>
        </w:rPr>
        <w:t xml:space="preserve"> A ^ A = 0</w:t>
      </w:r>
    </w:p>
    <w:p w14:paraId="44E58F6E" w14:textId="77777777" w:rsidR="00306AC7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这是异或最牛的地方。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两个一模一样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的数异或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，会直接变成 0（互相抵消）。</w:t>
      </w:r>
    </w:p>
    <w:p w14:paraId="35BC59CF" w14:textId="77777777" w:rsidR="00306AC7" w:rsidRDefault="00000000">
      <w:pPr>
        <w:numPr>
          <w:ilvl w:val="0"/>
          <w:numId w:val="6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应用：如果你有一堆数，其中两个数是重复的，异或一下，它俩就“同归于尽”了。</w:t>
      </w:r>
    </w:p>
    <w:p w14:paraId="15CE34CA" w14:textId="77777777" w:rsidR="00306AC7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魔法二：隐身</w:t>
      </w:r>
      <w:proofErr w:type="gramStart"/>
      <w:r>
        <w:rPr>
          <w:rFonts w:ascii="Google Sans" w:eastAsia="Google Sans" w:hAnsi="Google Sans" w:cs="Google Sans"/>
          <w:color w:val="1F1F1F"/>
        </w:rPr>
        <w:t>衣性质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(与 0 异或)</w:t>
      </w:r>
    </w:p>
    <w:p w14:paraId="22CBF403" w14:textId="77777777" w:rsidR="00306AC7" w:rsidRDefault="00000000">
      <w:pP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公式：</w:t>
      </w:r>
      <w:r>
        <w:rPr>
          <w:rFonts w:ascii="Google Sans Text" w:eastAsia="Google Sans Text" w:hAnsi="Google Sans Text" w:cs="Google Sans Text"/>
          <w:color w:val="1F1F1F"/>
        </w:rPr>
        <w:t xml:space="preserve"> A ^ 0 = A</w:t>
      </w:r>
    </w:p>
    <w:p w14:paraId="055CEDA3" w14:textId="77777777" w:rsidR="00306AC7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0 就像空气一样，任何数和 0 异或，还是它自己。</w:t>
      </w:r>
    </w:p>
    <w:p w14:paraId="591531D2" w14:textId="77777777" w:rsidR="00306AC7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这告诉我们：计算异或和的时候，初始值应该设为 0。</w:t>
      </w:r>
    </w:p>
    <w:p w14:paraId="1D253A8E" w14:textId="77777777" w:rsidR="00306AC7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魔法三：随意洗牌 (交换律与结合律)</w:t>
      </w:r>
    </w:p>
    <w:p w14:paraId="38441754" w14:textId="77777777" w:rsidR="00306AC7" w:rsidRDefault="00000000">
      <w:pP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公式：</w:t>
      </w:r>
      <w:r>
        <w:rPr>
          <w:rFonts w:ascii="Google Sans Text" w:eastAsia="Google Sans Text" w:hAnsi="Google Sans Text" w:cs="Google Sans Text"/>
          <w:color w:val="1F1F1F"/>
        </w:rPr>
        <w:t xml:space="preserve"> A ^ B ^ C = C ^ A ^ B</w:t>
      </w:r>
    </w:p>
    <w:p w14:paraId="273FBEC5" w14:textId="77777777" w:rsidR="00306AC7" w:rsidRDefault="00000000">
      <w:pP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异或的顺序不重要。</w:t>
      </w:r>
    </w:p>
    <w:p w14:paraId="53864975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比如：1 ^ 99 ^ 5 ^ 1 ^ 5</w:t>
      </w:r>
    </w:p>
    <w:p w14:paraId="61BCE8B1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我们可以重新排序：(1 ^ 1) ^ (5 ^ 5) ^ 99</w:t>
      </w:r>
    </w:p>
    <w:p w14:paraId="2737AA51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利用“消消乐”性质：0 ^ 0 ^ 99</w:t>
      </w:r>
    </w:p>
    <w:p w14:paraId="1D8D9B00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利用“隐身衣”性质：99</w:t>
      </w:r>
    </w:p>
    <w:p w14:paraId="5C8023F8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结论：无论中间混进了多少数，成对出现的都会消失，落单的那个会被留下来！</w:t>
      </w:r>
    </w:p>
    <w:p w14:paraId="3AF0BA2F" w14:textId="77777777" w:rsidR="00306AC7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四、 进阶招式：异或前缀</w:t>
      </w:r>
      <w:proofErr w:type="gramStart"/>
      <w:r>
        <w:rPr>
          <w:rFonts w:ascii="Google Sans" w:eastAsia="Google Sans" w:hAnsi="Google Sans" w:cs="Google Sans"/>
          <w:color w:val="1F1F1F"/>
        </w:rPr>
        <w:t>和</w:t>
      </w:r>
      <w:proofErr w:type="gramEnd"/>
    </w:p>
    <w:p w14:paraId="402375CA" w14:textId="77777777" w:rsidR="00306AC7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这周有几道题会用到这个技巧，别被名字吓到，它很简单。</w:t>
      </w:r>
    </w:p>
    <w:p w14:paraId="2B6AA29F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场景： 给你一串数字，经常问你“第 L 个数到第 R 个数的异或和是多少？”</w:t>
      </w:r>
    </w:p>
    <w:p w14:paraId="34ED783E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如果我们每次都从 L 循环到 R 算一遍，电脑会累死（超时）。</w:t>
      </w:r>
    </w:p>
    <w:p w14:paraId="152AAB22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解决办法：</w:t>
      </w:r>
    </w:p>
    <w:p w14:paraId="20F3EB34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我们先算一个数组 S，S[</w:t>
      </w:r>
      <w:proofErr w:type="spellStart"/>
      <w:r>
        <w:rPr>
          <w:rFonts w:ascii="Google Sans Text" w:eastAsia="Google Sans Text" w:hAnsi="Google Sans Text" w:cs="Google Sans Text"/>
        </w:rPr>
        <w:t>i</w:t>
      </w:r>
      <w:proofErr w:type="spellEnd"/>
      <w:r>
        <w:rPr>
          <w:rFonts w:ascii="Google Sans Text" w:eastAsia="Google Sans Text" w:hAnsi="Google Sans Text" w:cs="Google Sans Text"/>
        </w:rPr>
        <w:t xml:space="preserve">] 表示“从第 1 个数一路异或到第 </w:t>
      </w:r>
      <w:proofErr w:type="spellStart"/>
      <w:r>
        <w:rPr>
          <w:rFonts w:ascii="Google Sans Text" w:eastAsia="Google Sans Text" w:hAnsi="Google Sans Text" w:cs="Google Sans Text"/>
        </w:rPr>
        <w:t>i</w:t>
      </w:r>
      <w:proofErr w:type="spellEnd"/>
      <w:r>
        <w:rPr>
          <w:rFonts w:ascii="Google Sans Text" w:eastAsia="Google Sans Text" w:hAnsi="Google Sans Text" w:cs="Google Sans Text"/>
        </w:rPr>
        <w:t xml:space="preserve"> 个数的结果”。</w:t>
      </w:r>
    </w:p>
    <w:p w14:paraId="4892F80A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这就是前缀异或数组。</w:t>
      </w:r>
    </w:p>
    <w:p w14:paraId="494282C8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神奇的事情来了：</w:t>
      </w:r>
    </w:p>
    <w:p w14:paraId="17A002C2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如果我们想求 [L, R] 区间的异或和，不需要循环，直接算：</w:t>
      </w:r>
    </w:p>
    <w:p w14:paraId="7096869E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Ans = S[R] ^ S[L-1]</w:t>
      </w:r>
    </w:p>
    <w:p w14:paraId="59B759CD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为什么？</w:t>
      </w:r>
    </w:p>
    <w:p w14:paraId="69FCF7CB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想象 S[R] 是一根长棍子，S[L-1] 是前面的一小截棍子。</w:t>
      </w:r>
    </w:p>
    <w:p w14:paraId="28BB1D49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S[R] 里面包含了 S[L-1] 的成分。</w:t>
      </w:r>
    </w:p>
    <w:p w14:paraId="2D5F3AA2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根据“消消乐”性质，S[R] ^ S[L-1] 就相当于把前 L-1 个数都在 S[R] 里又</w:t>
      </w:r>
      <w:proofErr w:type="gramStart"/>
      <w:r>
        <w:rPr>
          <w:rFonts w:ascii="Google Sans Text" w:eastAsia="Google Sans Text" w:hAnsi="Google Sans Text" w:cs="Google Sans Text"/>
        </w:rPr>
        <w:t>异或了一次</w:t>
      </w:r>
      <w:proofErr w:type="gramEnd"/>
      <w:r>
        <w:rPr>
          <w:rFonts w:ascii="Google Sans Text" w:eastAsia="Google Sans Text" w:hAnsi="Google Sans Text" w:cs="Google Sans Text"/>
        </w:rPr>
        <w:t>，把它们抵消掉了！</w:t>
      </w:r>
    </w:p>
    <w:p w14:paraId="39592CC6" w14:textId="77777777" w:rsidR="00306AC7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剩下的自然就是 L 到 R 的部分了。</w:t>
      </w:r>
    </w:p>
    <w:p w14:paraId="2D176C31" w14:textId="77777777" w:rsidR="00306AC7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加油！AC 就在下一行！</w:t>
      </w:r>
    </w:p>
    <w:sectPr w:rsidR="00306AC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5ECA7E-BF90-4D53-A4A8-532D18C94EC1}"/>
  </w:font>
  <w:font w:name="Google Sans">
    <w:altName w:val="Segoe Print"/>
    <w:charset w:val="00"/>
    <w:family w:val="auto"/>
    <w:pitch w:val="default"/>
    <w:embedBold r:id="rId2" w:fontKey="{3B2A2800-9615-42AC-A61A-BFFD6896C7C7}"/>
  </w:font>
  <w:font w:name="Google Sans Text">
    <w:altName w:val="Segoe Print"/>
    <w:charset w:val="00"/>
    <w:family w:val="auto"/>
    <w:pitch w:val="default"/>
    <w:embedRegular r:id="rId3" w:fontKey="{44A4E142-D55E-45FB-BEAC-ABACC08A155E}"/>
    <w:embedBold r:id="rId4" w:fontKey="{3CA3A26B-D3B1-4499-9AAE-54E127FA34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F49F46-15EF-4072-8188-E9E5DB8DA6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8F2FAB-866B-482B-9334-8A62F347F3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97796264">
    <w:abstractNumId w:val="3"/>
  </w:num>
  <w:num w:numId="2" w16cid:durableId="1899977812">
    <w:abstractNumId w:val="2"/>
  </w:num>
  <w:num w:numId="3" w16cid:durableId="1524324362">
    <w:abstractNumId w:val="6"/>
  </w:num>
  <w:num w:numId="4" w16cid:durableId="1589776233">
    <w:abstractNumId w:val="1"/>
  </w:num>
  <w:num w:numId="5" w16cid:durableId="334187704">
    <w:abstractNumId w:val="0"/>
  </w:num>
  <w:num w:numId="6" w16cid:durableId="1464886587">
    <w:abstractNumId w:val="4"/>
  </w:num>
  <w:num w:numId="7" w16cid:durableId="677847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AC7"/>
    <w:rsid w:val="00306AC7"/>
    <w:rsid w:val="003226D1"/>
    <w:rsid w:val="008745EE"/>
    <w:rsid w:val="008D3541"/>
    <w:rsid w:val="3AF8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E835"/>
  <w15:docId w15:val="{2B0C72C0-AD9F-40C2-A749-928B5EE8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miaocrj</dc:creator>
  <cp:lastModifiedBy>简爱 浅夏</cp:lastModifiedBy>
  <cp:revision>2</cp:revision>
  <dcterms:created xsi:type="dcterms:W3CDTF">2025-12-08T10:54:00Z</dcterms:created>
  <dcterms:modified xsi:type="dcterms:W3CDTF">2026-01-18T16:11:00Z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eyJoZGlkIjoiMzMxMTc5ZjUxZjA1ZDY0NmQ2YTRkODBhZWRlZmNiY2MiLCJ1c2VySWQiOiIxMjQ3ODQ3MzAxIn0=</vt:lpwstr>
  </property>
  <property fmtid="{D5CDD505-2E9C-101B-9397-08002B2CF9AE}" pid="3" name="KSOProductBuildVer">
    <vt:lpwstr>2052-12.1.0.24034</vt:lpwstr>
  </property>
  <property fmtid="{D5CDD505-2E9C-101B-9397-08002B2CF9AE}" pid="4" name="ICV">
    <vt:lpwstr>2E4010DCE2714861B3AEAB8825DB0E31_12</vt:lpwstr>
  </property>
</Properties>
</file>